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8207F">
      <w:pPr>
        <w:spacing w:before="0" w:after="80" w:line="276" w:lineRule="auto"/>
      </w:pPr>
      <w:r>
        <w:rPr>
          <w:rFonts w:ascii="微软雅黑" w:hAnsi="微软雅黑" w:eastAsia="微软雅黑"/>
          <w:b/>
          <w:color w:val="5B6472"/>
          <w:sz w:val="24"/>
        </w:rPr>
        <w:t>AI Agent 入门与系统思维</w:t>
      </w:r>
    </w:p>
    <w:p w14:paraId="4D4BF4B2">
      <w:pPr>
        <w:spacing w:before="0" w:after="160" w:line="276" w:lineRule="auto"/>
      </w:pPr>
      <w:r>
        <w:rPr>
          <w:rFonts w:ascii="微软雅黑" w:hAnsi="微软雅黑" w:eastAsia="微软雅黑"/>
          <w:b/>
          <w:color w:val="0B2545"/>
          <w:sz w:val="48"/>
        </w:rPr>
        <w:t>第 1 章  Agent 的基本定义</w:t>
      </w:r>
    </w:p>
    <w:p w14:paraId="0FA6AC76">
      <w:pPr>
        <w:spacing w:before="0" w:after="360" w:line="288" w:lineRule="auto"/>
      </w:pPr>
      <w:r>
        <w:rPr>
          <w:rFonts w:ascii="微软雅黑" w:hAnsi="微软雅黑" w:eastAsia="微软雅黑"/>
          <w:i/>
          <w:color w:val="5B6472"/>
          <w:sz w:val="28"/>
        </w:rPr>
        <w:t>从模型输出到目标驱动系统</w:t>
      </w:r>
    </w:p>
    <w:p w14:paraId="5B38CF6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“Agent”这个词现在被使用得很频繁。它有时被翻译成“智能体”，有时直接保留英文。不同语境下，人们对它的理解并不完全一致：有人把 Agent 理解成更聪明的聊天机器人，有人把它理解成自动化助手，有人把它理解成能够调用工具的大模型应用，也有人把它看作一种新的软件系统形态。</w:t>
      </w:r>
    </w:p>
    <w:p w14:paraId="0EC2BF0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这些理解都触碰到了 Agent 的一部分，但都不完整。</w:t>
      </w:r>
    </w:p>
    <w:p w14:paraId="577C80C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本章要做的事情不是给 Agent 下一个漂亮但空泛的定义，而是建立一个后续学习可以反复使用的判断框架。读完本章，你应该能够判断：一个系统只是普通的 LLM 调用，还是已经具备了 Agent 的结构特征。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1F7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A7AFA6E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本章路线</w:t>
            </w:r>
          </w:p>
          <w:p w14:paraId="486811B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本章会按这样的顺序展开：先区分 Agent 和普通聊天机器人，再解释 LLM 为什么是 Agent 的能力基础，然后拆解 Goal、Context、Tool、State 和 Feedback Loop，最后比较 Agent、Automation、Workflow 和 Copilot 的边界。</w:t>
            </w:r>
          </w:p>
          <w:p w14:paraId="44DE09C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这一章会出现不少术语，但它不是术语考试。你只需要先建立概念地图，知道每个词解决什么问题、在 Agent 系统里大概处于什么位置。</w:t>
            </w:r>
          </w:p>
        </w:tc>
      </w:tr>
    </w:tbl>
    <w:p w14:paraId="7A6A1C1F"/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A06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C8A7968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术语说明</w:t>
            </w:r>
          </w:p>
          <w:p w14:paraId="74BDC2E3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本书会保留 Agent 领域中的常用英文术语。第一次出现时，会给出中文解释、英文原词和必要的缩写；解释完成后，后文会优先使用英文术语。</w:t>
            </w:r>
          </w:p>
          <w:p w14:paraId="2F5FF227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样做不是为了制造阅读门槛，而是为了和主流技术资料、框架文档、论文和工程实践保持一致。读者不需要一开始记住所有英文词，每个关键术语出现时，本书都会说明它解决什么问题、当前只需要掌握到什么程度。</w:t>
            </w:r>
          </w:p>
        </w:tc>
      </w:tr>
    </w:tbl>
    <w:p w14:paraId="69955164"/>
    <w:p w14:paraId="28E7F8C7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1.1 为什么不能只把 Agent 理解成聊天机器人</w:t>
      </w:r>
    </w:p>
    <w:p w14:paraId="6938774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很多人第一次接触 Agent，是从聊天产品开始的。用户输入一句话，系统返回一段回答；用户继续追问，系统继续回答。这个体验很自然，所以不少人会把 Agent 直接理解成“更高级的聊天机器人”。</w:t>
      </w:r>
    </w:p>
    <w:p w14:paraId="2551C4B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但这个理解只说对了一部分。</w:t>
      </w:r>
    </w:p>
    <w:p w14:paraId="77086E0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聊天机器人主要面向对话。它的核心任务是理解用户输入。聊天机器人可以回答问题、解释概念、整理内容，也可以在一定程度上辅助写作和分析。</w:t>
      </w:r>
    </w:p>
    <w:p w14:paraId="7C84235A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 xml:space="preserve">Agent 则更强调任务完成过程。它不只是回答“你问了什么”，还要围绕“你想完成什么”展开行动。这个差别很关键：普通聊天机器人通常围绕单次输入生成输出，而 Agent 更像一个面向 </w:t>
      </w:r>
      <w:r>
        <w:rPr>
          <w:rFonts w:hint="eastAsia"/>
          <w:color w:val="111827"/>
          <w:sz w:val="22"/>
          <w:lang w:val="en-US" w:eastAsia="zh-CN"/>
        </w:rPr>
        <w:t>目标</w:t>
      </w:r>
      <w:r>
        <w:rPr>
          <w:rFonts w:ascii="微软雅黑" w:hAnsi="微软雅黑" w:eastAsia="微软雅黑"/>
          <w:color w:val="111827"/>
          <w:sz w:val="22"/>
        </w:rPr>
        <w:t>运行的系统。它需要理解</w:t>
      </w:r>
      <w:r>
        <w:rPr>
          <w:rFonts w:hint="eastAsia"/>
          <w:color w:val="111827"/>
          <w:sz w:val="22"/>
          <w:lang w:val="en-US" w:eastAsia="zh-CN"/>
        </w:rPr>
        <w:t>目标</w:t>
      </w:r>
      <w:r>
        <w:rPr>
          <w:rFonts w:ascii="微软雅黑" w:hAnsi="微软雅黑" w:eastAsia="微软雅黑"/>
          <w:color w:val="111827"/>
          <w:sz w:val="22"/>
        </w:rPr>
        <w:t>、组织 Context、选择 Action、必要时调用 Tool、观察结果，并在必要时调整后续行动。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9ED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E28628B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短定义</w:t>
            </w:r>
          </w:p>
          <w:p w14:paraId="664898B9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 xml:space="preserve">Agent 是一种围绕 </w:t>
            </w:r>
            <w:r>
              <w:rPr>
                <w:rFonts w:hint="eastAsia"/>
                <w:color w:val="111827"/>
                <w:sz w:val="21"/>
                <w:lang w:val="en-US" w:eastAsia="zh-CN"/>
              </w:rPr>
              <w:t>目标</w:t>
            </w:r>
            <w:r>
              <w:rPr>
                <w:rFonts w:ascii="微软雅黑" w:hAnsi="微软雅黑" w:eastAsia="微软雅黑"/>
                <w:color w:val="111827"/>
                <w:sz w:val="21"/>
              </w:rPr>
              <w:t>持续行动的软件系统。</w:t>
            </w:r>
          </w:p>
          <w:p w14:paraId="195AABD4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这个短定义先帮你抓住方向：Agent 的重点不是“聊天”，而是“围绕目标推进任务”。更完整的定义会在 1.3 节展开。</w:t>
            </w:r>
          </w:p>
        </w:tc>
      </w:tr>
    </w:tbl>
    <w:p w14:paraId="02DDC2FE"/>
    <w:p w14:paraId="756FB7C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在进入 Agent 的完整定义之前，先要理解它最重要的能力来源：LLM。</w:t>
      </w:r>
    </w:p>
    <w:p w14:paraId="5184DA0E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1.2 LLM：Agent 的能力基础</w:t>
      </w:r>
    </w:p>
    <w:p w14:paraId="775E073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大语言模型，英文是 Large Language Model，通常缩写为 LLM。中文语境里常把它放在“大模型”这一更宽泛的说法下讨论，但在本书前半部分，除非特别说明，我们主要讨论的是 LLM。</w:t>
      </w:r>
    </w:p>
    <w:p w14:paraId="54BADE9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这里需要稍微区分一下：“大模型”是更宽泛的说法，可以包括语言模型、视觉模型、语音模型和多模态模型；LLM 更准确地指大语言模型，也就是能够处理和生成语言内容的模型。到了后面的多模态 Agent 章节，我们才会进一步扩展到视觉、语音、图像等多模态模型。</w:t>
      </w:r>
    </w:p>
    <w:p w14:paraId="3ED595A1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LLM 可以理解问题、生成文本、总结资料、翻译内容、编写代码，也可以根据输入信息进行一定程度的推理和判断。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660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E0B4FA3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18244A6D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本章不讨论 LLM 的训练原理，也不要求你理解参数规模、训练数据、推理加速等底层细节。</w:t>
            </w:r>
          </w:p>
          <w:p w14:paraId="00B4B774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现在只需要理解：LLM 是 Agent 常用的能力基础，负责语言理解、内容生成和部分判断；但 LLM 本身不等于 Agent。</w:t>
            </w:r>
          </w:p>
        </w:tc>
      </w:tr>
    </w:tbl>
    <w:p w14:paraId="563E3170"/>
    <w:p w14:paraId="6B1582FA">
      <w:pPr>
        <w:spacing w:before="0" w:after="120" w:line="300" w:lineRule="auto"/>
        <w:rPr>
          <w:rFonts w:ascii="微软雅黑" w:hAnsi="微软雅黑" w:eastAsia="微软雅黑"/>
          <w:color w:val="111827"/>
          <w:sz w:val="22"/>
        </w:rPr>
      </w:pPr>
      <w:r>
        <w:rPr>
          <w:rFonts w:ascii="微软雅黑" w:hAnsi="微软雅黑" w:eastAsia="微软雅黑"/>
          <w:color w:val="111827"/>
          <w:sz w:val="22"/>
        </w:rPr>
        <w:t>常见的 LLM 包括 GPT 系列、Claude、Gemini、Qwen、DeepSeek 等。这里列举这些名称，不是为了比较哪一个模型更强，而是为了说明：Agent 的很多能力并不是凭空产生的，它的理解、生成、归纳、解释和部分判断能力，通常来自底层的 LLM。</w:t>
      </w:r>
    </w:p>
    <w:p w14:paraId="264ECB6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一次普通的 LLM 调用通常是这样的：</w:t>
      </w:r>
    </w:p>
    <w:p w14:paraId="3CF3B5BA">
      <w:pPr>
        <w:spacing w:before="80" w:after="60" w:line="276" w:lineRule="auto"/>
      </w:pPr>
      <w:r>
        <w:rPr>
          <w:rFonts w:ascii="微软雅黑" w:hAnsi="微软雅黑" w:eastAsia="微软雅黑"/>
          <w:b/>
          <w:color w:val="1F4D78"/>
          <w:sz w:val="21"/>
        </w:rPr>
        <w:t>伪代码 1-1：普通 LLM 调用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F3A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4F5F6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# 一次输入，一次输出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user_input = receive_user_input()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context = build_context(user_input)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answer = LLM.generate(context)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return answer</w:t>
            </w:r>
          </w:p>
        </w:tc>
      </w:tr>
    </w:tbl>
    <w:p w14:paraId="345884F3"/>
    <w:p w14:paraId="1455DB85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这段伪代码不要求你掌握具体编程语法。它想表达的是：普通 LLM 调用通常是一次性的，系统把当前输入组织成 Context，交给 LLM，LLM 生成结果，流程就结束了。</w:t>
      </w:r>
    </w:p>
    <w:p w14:paraId="45C940C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Agent 的结构则不同。只有当外部系统为 LLM 设计了 Goal 管理、Tool Calling、State 记录、Feedback Loop、权限控制和停止条件之后，它才开始具备 Agent 的结构。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0F1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FF8E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E0AA268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关键边界</w:t>
            </w:r>
          </w:p>
          <w:p w14:paraId="62F6F6BF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LLM 提供能力基础。</w:t>
            </w:r>
          </w:p>
          <w:p w14:paraId="59C64EF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Agent 是围绕 LLM 能力构建出来的任务执行系统。</w:t>
            </w:r>
          </w:p>
          <w:p w14:paraId="2F2A6A4E">
            <w:pPr>
              <w:spacing w:before="0" w:after="60" w:line="288" w:lineRule="auto"/>
              <w:rPr>
                <w:rFonts w:ascii="微软雅黑" w:hAnsi="微软雅黑" w:eastAsia="微软雅黑"/>
                <w:color w:val="111827"/>
                <w:sz w:val="21"/>
              </w:rPr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所以，Agent 不等于 LLM 本身，而是 LLM 参与其中的一种系统形态。</w:t>
            </w:r>
          </w:p>
          <w:p w14:paraId="0B176C7F">
            <w:pPr>
              <w:spacing w:before="0" w:after="60" w:line="288" w:lineRule="auto"/>
              <w:rPr>
                <w:rFonts w:ascii="微软雅黑" w:hAnsi="微软雅黑" w:eastAsia="微软雅黑"/>
                <w:color w:val="111827"/>
                <w:sz w:val="21"/>
              </w:rPr>
            </w:pPr>
          </w:p>
          <w:p w14:paraId="7F7F9B4C">
            <w:pPr>
              <w:spacing w:before="0" w:after="60" w:line="288" w:lineRule="auto"/>
              <w:rPr>
                <w:rFonts w:hint="eastAsia"/>
                <w:color w:val="111827"/>
                <w:sz w:val="21"/>
                <w:lang w:val="en-US" w:eastAsia="zh-CN"/>
              </w:rPr>
            </w:pPr>
            <w:r>
              <w:rPr>
                <w:rFonts w:hint="eastAsia"/>
                <w:color w:val="111827"/>
                <w:sz w:val="21"/>
                <w:lang w:val="en-US" w:eastAsia="zh-CN"/>
              </w:rPr>
              <w:t>再简单点</w:t>
            </w:r>
          </w:p>
          <w:p w14:paraId="56ED3ADA">
            <w:pPr>
              <w:spacing w:before="0" w:after="60" w:line="288" w:lineRule="auto"/>
              <w:rPr>
                <w:rFonts w:hint="default"/>
                <w:color w:val="111827"/>
                <w:sz w:val="21"/>
                <w:lang w:val="en-US" w:eastAsia="zh-CN"/>
              </w:rPr>
            </w:pPr>
            <w:r>
              <w:rPr>
                <w:rFonts w:hint="default"/>
                <w:color w:val="111827"/>
                <w:sz w:val="21"/>
                <w:lang w:val="en-US" w:eastAsia="zh-CN"/>
              </w:rPr>
              <w:t>LLM 是模型，Agent 是系统。</w:t>
            </w:r>
          </w:p>
          <w:p w14:paraId="4CF9CB9A">
            <w:pPr>
              <w:spacing w:before="0" w:after="60" w:line="288" w:lineRule="auto"/>
              <w:rPr>
                <w:rFonts w:hint="default"/>
                <w:color w:val="111827"/>
                <w:sz w:val="21"/>
                <w:lang w:val="en-US" w:eastAsia="zh-CN"/>
              </w:rPr>
            </w:pPr>
            <w:r>
              <w:rPr>
                <w:rFonts w:hint="default"/>
                <w:color w:val="111827"/>
                <w:sz w:val="21"/>
                <w:lang w:val="en-US" w:eastAsia="zh-CN"/>
              </w:rPr>
              <w:t>LLM 生成回答，Agent 完成任务。</w:t>
            </w:r>
          </w:p>
          <w:p w14:paraId="1BC589D1">
            <w:pPr>
              <w:spacing w:before="0" w:after="60" w:line="288" w:lineRule="auto"/>
              <w:rPr>
                <w:rFonts w:hint="default"/>
                <w:color w:val="111827"/>
                <w:sz w:val="21"/>
                <w:lang w:val="en-US" w:eastAsia="zh-CN"/>
              </w:rPr>
            </w:pPr>
            <w:r>
              <w:rPr>
                <w:rFonts w:hint="default"/>
                <w:color w:val="111827"/>
                <w:sz w:val="21"/>
                <w:lang w:val="en-US" w:eastAsia="zh-CN"/>
              </w:rPr>
              <w:t>Agent 通常 = LLM + 工具 + 状态 + 执行循环。</w:t>
            </w:r>
          </w:p>
        </w:tc>
      </w:tr>
    </w:tbl>
    <w:p w14:paraId="647FD6C1">
      <w:pPr>
        <w:rPr>
          <w:rFonts w:hint="eastAsia" w:eastAsia="微软雅黑"/>
          <w:lang w:eastAsia="zh-CN"/>
        </w:rPr>
      </w:pPr>
    </w:p>
    <w:p w14:paraId="3F7BC609">
      <w:pPr>
        <w:rPr>
          <w:rFonts w:hint="eastAsia" w:eastAsia="微软雅黑"/>
          <w:lang w:eastAsia="zh-CN"/>
        </w:rPr>
      </w:pPr>
    </w:p>
    <w:p w14:paraId="2C6928FD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394075"/>
            <wp:effectExtent l="0" t="0" r="3810" b="15875"/>
            <wp:docPr id="6" name="图片 6" descr="gpt-image-2_生成一张中文教学信息图，标题为“图_1-1：普通_LLM_调用与_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pt-image-2_生成一张中文教学信息图，标题为“图_1-1：普通_LLM_调用与_A-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9DA8">
      <w:pPr>
        <w:spacing w:before="0" w:after="120" w:line="288" w:lineRule="auto"/>
        <w:jc w:val="center"/>
        <w:rPr>
          <w:rFonts w:ascii="微软雅黑" w:hAnsi="微软雅黑" w:eastAsia="微软雅黑"/>
          <w:b/>
          <w:color w:val="1F4D78"/>
          <w:sz w:val="22"/>
        </w:rPr>
      </w:pPr>
    </w:p>
    <w:p w14:paraId="3009FFB4">
      <w:pPr>
        <w:spacing w:before="0" w:after="120" w:line="288" w:lineRule="auto"/>
        <w:jc w:val="both"/>
        <w:rPr>
          <w:rFonts w:hint="default" w:ascii="微软雅黑" w:hAnsi="微软雅黑" w:eastAsia="微软雅黑"/>
          <w:b/>
          <w:color w:val="1F4D78"/>
          <w:sz w:val="22"/>
          <w:lang w:val="en-US" w:eastAsia="zh-CN"/>
        </w:rPr>
      </w:pPr>
      <w:r>
        <w:t>读到这里，先掌握一个边界即可：LLM 是模型，Agent 是围绕模型能力组织起来的系统。接下来，我们会进一步拆开 Agent 的定义，看看它到底由哪些关键部分组成。</w:t>
      </w:r>
    </w:p>
    <w:p w14:paraId="68782F85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1.3 Agent 的定义：Goal、Context、Tool 与 Feedback Loop</w:t>
      </w:r>
    </w:p>
    <w:p w14:paraId="1B6CCEA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有了 LLM 这个基础，我们可以更准确地定义 Agent。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6DA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558449D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阅读提示</w:t>
            </w:r>
          </w:p>
          <w:p w14:paraId="0247BEF5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这一节会出现几个后面反复使用的概念，例如 Goal、Context、Tool、State 和 Feedback Loop。你不需要在这里一次性掌握它们的全部细节。</w:t>
            </w:r>
          </w:p>
          <w:p w14:paraId="48850C4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本章的任务只是先建立一张概念地图：知道这些词大致指什么，以及它们为什么会一起出现在 Agent 系统里。后续章节会分别展开这些概念。</w:t>
            </w:r>
          </w:p>
        </w:tc>
      </w:tr>
    </w:tbl>
    <w:p w14:paraId="5E51A9D0"/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907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C58952F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完整定义</w:t>
            </w:r>
          </w:p>
          <w:p w14:paraId="67569626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Agent 是一种以 Goal 为中心、由 LLM 参与决策，并能够根据 Context 调用 Tool、执行 Action、接收 Observation、更新 State 和调整行为的软件系统。</w:t>
            </w:r>
          </w:p>
        </w:tc>
      </w:tr>
    </w:tbl>
    <w:p w14:paraId="1B01EA4F"/>
    <w:p w14:paraId="3970227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一个 Agent 并不是某个单独模块，而是多个模块组合后的运行结构</w:t>
      </w:r>
      <w:r>
        <w:rPr>
          <w:rFonts w:hint="eastAsia"/>
          <w:color w:val="111827"/>
          <w:sz w:val="22"/>
          <w:lang w:val="en-US" w:eastAsia="zh-CN"/>
        </w:rPr>
        <w:t>。</w:t>
      </w:r>
      <w:r>
        <w:t>单独理解这些词还不够，更重要的是看它们如何连成一个最小运行闭环。</w:t>
      </w:r>
    </w:p>
    <w:p w14:paraId="3E7E67BD">
      <w:pPr>
        <w:pStyle w:val="31"/>
        <w:keepNext w:val="0"/>
        <w:keepLines w:val="0"/>
        <w:widowControl/>
        <w:suppressLineNumbers w:val="0"/>
      </w:pPr>
      <w:r>
        <w:t>这里的“闭环”指的是：系统不是只执行一步就结束，而是在执行后接收结果，再根据结果继续判断下一步。Agent 的关键能力，正是来自这种循环结构。</w:t>
      </w:r>
    </w:p>
    <w:p w14:paraId="1220DA2B">
      <w:pPr>
        <w:pStyle w:val="31"/>
        <w:keepNext w:val="0"/>
        <w:keepLines w:val="0"/>
        <w:widowControl/>
        <w:suppressLineNumbers w:val="0"/>
      </w:pPr>
      <w:r>
        <w:t>一个最小 Agent 闭环可以理解成下面这几个步骤：</w:t>
      </w:r>
    </w:p>
    <w:p w14:paraId="03628C67">
      <w:pPr>
        <w:pStyle w:val="31"/>
        <w:keepNext w:val="0"/>
        <w:keepLines w:val="0"/>
        <w:widowControl/>
        <w:suppressLineNumbers w:val="0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394075"/>
            <wp:effectExtent l="0" t="0" r="3810" b="15875"/>
            <wp:docPr id="5" name="图片 5" descr="gpt-image-2_Goal_决定任务方向_↓_Context_提供当前可用信息_↓_LLM_判断下-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pt-image-2_Goal_决定任务方向_↓_Context_提供当前可用信息_↓_LLM_判断下-0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C25C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这几个概念的关系可以这样理解。</w:t>
      </w:r>
    </w:p>
    <w:p w14:paraId="54DADB8A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</w:rPr>
        <w:t>Goal</w:t>
      </w:r>
      <w:r>
        <w:rPr>
          <w:rFonts w:hint="eastAsia" w:ascii="微软雅黑" w:hAnsi="微软雅黑" w:eastAsia="微软雅黑" w:cs="微软雅黑"/>
        </w:rPr>
        <w:t xml:space="preserve"> 决定 Agent 要往哪里走。没有 Goal，系统就只是在回应输入，而不是推进任务。</w:t>
      </w:r>
    </w:p>
    <w:p w14:paraId="171E9BF6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</w:rPr>
        <w:t>Context</w:t>
      </w:r>
      <w:r>
        <w:rPr>
          <w:rFonts w:hint="eastAsia" w:ascii="微软雅黑" w:hAnsi="微软雅黑" w:eastAsia="微软雅黑" w:cs="微软雅黑"/>
        </w:rPr>
        <w:t xml:space="preserve"> 决定 Agent 当前能根据什么做判断。它可能包括用户请求、系统指令、历史对话、Tool 返回结果、当前 State 和安全规则。</w:t>
      </w:r>
    </w:p>
    <w:p w14:paraId="58A81664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</w:rPr>
        <w:t>Action</w:t>
      </w:r>
      <w:r>
        <w:rPr>
          <w:rFonts w:hint="eastAsia" w:ascii="微软雅黑" w:hAnsi="微软雅黑" w:eastAsia="微软雅黑" w:cs="微软雅黑"/>
        </w:rPr>
        <w:t xml:space="preserve"> 是 Agent 下一步要做的事情。Action 可以是生成一段回答，也可以是调用某个 Tool，也可以是请求用户确认，还可以是停止任务。</w:t>
      </w:r>
    </w:p>
    <w:p w14:paraId="52607BBD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</w:rPr>
        <w:t>Tool Calling</w:t>
      </w:r>
      <w:r>
        <w:rPr>
          <w:rFonts w:hint="eastAsia" w:ascii="微软雅黑" w:hAnsi="微软雅黑" w:eastAsia="微软雅黑" w:cs="微软雅黑"/>
        </w:rPr>
        <w:t xml:space="preserve"> 是 Action 的一种。当 Agent 判断当前信息不足，或者任务需要外部能力时，它可能会调用 Tool。例如搜索网页、读取文件、查询数据库、运行代码。</w:t>
      </w:r>
    </w:p>
    <w:p w14:paraId="23A4807D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  <w:sz w:val="24"/>
          <w:szCs w:val="24"/>
        </w:rPr>
        <w:t>Observation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</w:rPr>
        <w:t>是 Action 之后返回的结果。如果 Action 是 Tool Calling，那么 Observation 可能是搜索结果、文件内容、数据库查询结果或测试报错。如果 Action 是请求用户确认，那么用户的确认或拒绝也可以成为新的 Observation。</w:t>
      </w:r>
    </w:p>
    <w:p w14:paraId="7245CA50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  <w:sz w:val="24"/>
          <w:szCs w:val="24"/>
        </w:rPr>
        <w:t>State</w:t>
      </w:r>
      <w:r>
        <w:rPr>
          <w:rFonts w:hint="eastAsia" w:ascii="微软雅黑" w:hAnsi="微软雅黑" w:eastAsia="微软雅黑" w:cs="微软雅黑"/>
        </w:rPr>
        <w:t xml:space="preserve"> 记录任务推进到了哪里。它让 Agent 知道已经完成了哪些步骤、获得了哪些信息、还缺什么、下一步应该继续还是结束。</w:t>
      </w:r>
    </w:p>
    <w:p w14:paraId="0E045F69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37"/>
          <w:rFonts w:hint="eastAsia" w:ascii="微软雅黑" w:hAnsi="微软雅黑" w:eastAsia="微软雅黑" w:cs="微软雅黑"/>
          <w:b/>
          <w:bCs/>
          <w:sz w:val="24"/>
          <w:szCs w:val="24"/>
        </w:rPr>
        <w:t>Feedback Loop</w:t>
      </w:r>
      <w:r>
        <w:rPr>
          <w:rFonts w:hint="eastAsia" w:ascii="微软雅黑" w:hAnsi="微软雅黑" w:eastAsia="微软雅黑" w:cs="微软雅黑"/>
        </w:rPr>
        <w:t xml:space="preserve"> 则把这些环节串起来。Agent 根据 Observation 更新 State，再把新的 State 放回 Context，让 LLM 做下一轮判断。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048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ED20C20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0F55A8AC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这里不需要一次性掌握 Goal、Context、Tool、State、Observation 和 Feedback Loop 的全部细节。</w:t>
            </w:r>
          </w:p>
          <w:p w14:paraId="43D84E23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先记住一个核心意思：Agent 不是“一个会聊天的模型”，而是“一个围绕 Goal 组织 LLM、Context、Tool、State 和 Feedback Loop 的系统”。</w:t>
            </w:r>
          </w:p>
        </w:tc>
      </w:tr>
    </w:tbl>
    <w:p w14:paraId="68D22663">
      <w:pPr>
        <w:pStyle w:val="31"/>
        <w:keepNext w:val="0"/>
        <w:keepLines w:val="0"/>
        <w:widowControl/>
        <w:suppressLineNumbers w:val="0"/>
        <w:rPr>
          <w:rFonts w:ascii="微软雅黑" w:hAnsi="微软雅黑" w:eastAsia="微软雅黑"/>
          <w:b/>
          <w:color w:val="2E74B5"/>
          <w:sz w:val="26"/>
        </w:rPr>
      </w:pPr>
      <w:r>
        <w:rPr>
          <w:rFonts w:hint="eastAsia"/>
          <w:lang w:val="en-US" w:eastAsia="zh-CN"/>
        </w:rPr>
        <w:t>下</w:t>
      </w:r>
      <w:r>
        <w:t>面用一段伪代码表示这个闭环：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623560" cy="4453255"/>
            <wp:effectExtent l="0" t="0" r="15240" b="4445"/>
            <wp:docPr id="8" name="图片 8" descr="carbo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rbon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073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4868985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4B94B9B6">
            <w:pPr>
              <w:spacing w:before="0" w:after="60" w:line="288" w:lineRule="auto"/>
            </w:pPr>
            <w:r>
              <w:t>这段伪代码不要求你掌握具体编程语法。你只需要看懂几个核心关系：Agent 接收 goal，维护 state，组织 context，让 LLM 判断 action。如果 action 是 tool_call，系统会执行 Tool，并把 observation 写回 state。</w:t>
            </w:r>
          </w:p>
          <w:p w14:paraId="0374A5D2">
            <w:pPr>
              <w:spacing w:before="0" w:after="60" w:line="288" w:lineRule="auto"/>
            </w:pPr>
            <w:r>
              <w:t>通过这个闭环可以看到，Agent 的重点不是“会不会调用 Tool”，而是能不能在 Goal、Context、Action、Observation 和 State 之间形成持续推进任务的结构。</w:t>
            </w:r>
          </w:p>
        </w:tc>
      </w:tr>
    </w:tbl>
    <w:p w14:paraId="3F1BA6B9"/>
    <w:p w14:paraId="7235A2B1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</w:t>
      </w: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4</w:t>
      </w:r>
      <w:r>
        <w:rPr>
          <w:rFonts w:ascii="微软雅黑" w:hAnsi="微软雅黑" w:eastAsia="微软雅黑"/>
          <w:b/>
          <w:color w:val="2E74B5"/>
          <w:sz w:val="26"/>
        </w:rPr>
        <w:t xml:space="preserve"> 真实任务中的 Agent：以资料分析 Agent 为例</w:t>
      </w:r>
    </w:p>
    <w:p w14:paraId="50E331B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前面你已经把 Agent 的定义和最小运行闭环讲清楚了：Agent 不是某个单独模块，而是围绕 Goal，把 Context、Action、Tool Calling、Observation、State 和 Feedback Loop 组织起来的系统。</w:t>
      </w:r>
    </w:p>
    <w:p w14:paraId="7BF21D0C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不过，只看概念和闭环，可能还会觉得这些词有点抽象。接下来，我们用一个更接近真实任务的例子，把这些概念放回一个完整场景中。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CA0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8F3AF0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贯穿案例：资料分析 Agent</w:t>
            </w:r>
          </w:p>
          <w:p w14:paraId="369CB3A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本书后续会反复使用“资料分析 Agent”作为贯穿案例。它不是唯一的 Agent 形态，但非常适合作为学习案例，因为它能同时覆盖 Goal、LLM、Prompt、Context、Tool、State、RAG、Evaluation 和 Security 等核心问题。</w:t>
            </w:r>
          </w:p>
          <w:p w14:paraId="350D3AFB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为了避免例子过多、过散，本书不会每章都换一个场景。我们会尽量围绕资料分析 Agent 展开，看同一个 Agent 如何随着章节推进不断变得更完整。</w:t>
            </w:r>
          </w:p>
        </w:tc>
      </w:tr>
    </w:tbl>
    <w:p w14:paraId="19994AF0"/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901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FF8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C1CDF7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3A447FB2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这一节不是要真正完成一份行业报告，也不是要判断新能源汽车行业的真实走势。</w:t>
            </w:r>
          </w:p>
          <w:p w14:paraId="4B4A2926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这里的重点是：通过一个具体任务，看清 Agent 如何把用户请求拆成 Goal、Context、Tool Calling、Observation、State 和 Feedback Loop。</w:t>
            </w:r>
          </w:p>
        </w:tc>
      </w:tr>
    </w:tbl>
    <w:p w14:paraId="079D25D3"/>
    <w:p w14:paraId="29CCBAF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假设用户对资料分析 Agent 说：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D17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C1D4F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帮我分析最近三个月新能源汽车行业的主要变化，并整理成一份结构化报告。</w:t>
            </w:r>
          </w:p>
        </w:tc>
      </w:tr>
    </w:tbl>
    <w:p w14:paraId="668A4A03"/>
    <w:p w14:paraId="197D00C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如果当前日期是 2026 年 7 月 8 日，那么“最近三个月”可以先粗略理解为 2026 年 4 月 8 日到 2026 年 7 月 8 日。当然，在真实系统中，“最近三个月”也可能按自然月计算，例如 2026 年 4 月、5 月、6 月，具体口径需要根据业务要求确认。</w:t>
      </w:r>
    </w:p>
    <w:p w14:paraId="5563624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这句话看起来只是一个普通请求，但对于 Agent 来说，它已经包含了多个需要处理的信息：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A4A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1987A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主题：新能源汽车行业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时间范围：最近三个月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任务类型：分析变化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输出形式：结构化报告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隐含要求：资料要新，结论要有依据，不能只凭印象编写</w:t>
            </w:r>
          </w:p>
        </w:tc>
      </w:tr>
    </w:tbl>
    <w:p w14:paraId="2373C7B8"/>
    <w:p w14:paraId="34DFDA2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如果是普通 LLM 应用，它可能直接根据已有知识生成一段看起来完整的分析。这样的回答可能语言流畅，但资料是否足够新、来源是否可靠、结论是否基于真实资料，都不一定清楚。</w:t>
      </w:r>
    </w:p>
    <w:p w14:paraId="1A6D104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资料分析 Agent 的目标不是“马上写一段回答”，而是围绕这个任务逐步推进。</w:t>
      </w:r>
    </w:p>
    <w:p w14:paraId="1F2AC545">
      <w:pPr>
        <w:pStyle w:val="5"/>
        <w:spacing w:before="200" w:after="100" w:line="300" w:lineRule="auto"/>
      </w:pPr>
      <w:r>
        <w:rPr>
          <w:rFonts w:ascii="微软雅黑" w:hAnsi="微软雅黑" w:eastAsia="微软雅黑"/>
          <w:b/>
          <w:color w:val="1F4D78"/>
          <w:sz w:val="24"/>
        </w:rPr>
        <w:t>1.</w:t>
      </w:r>
      <w:r>
        <w:rPr>
          <w:rFonts w:hint="eastAsia" w:ascii="微软雅黑" w:hAnsi="微软雅黑" w:eastAsia="微软雅黑"/>
          <w:b/>
          <w:color w:val="1F4D78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color w:val="1F4D78"/>
          <w:sz w:val="24"/>
        </w:rPr>
        <w:t>.1 Goal：先明确任务真正要完成什么</w:t>
      </w:r>
    </w:p>
    <w:p w14:paraId="36A38DC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在这个例子中，Goal 不是简单的“回答用户问题”，而是：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C1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6B5D9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基于最近三个月的相关资料，分析新能源汽车行业的主要变化，并生成一份结构化报告。</w:t>
            </w:r>
          </w:p>
        </w:tc>
      </w:tr>
    </w:tbl>
    <w:p w14:paraId="350C2652"/>
    <w:p w14:paraId="3C9ADEFA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这个 Goal 至少包含四个约束：主题是新能源汽车行业，时间范围是最近三个月，任务类型是分析主要变化，输出形式是结构化报告。</w:t>
      </w:r>
    </w:p>
    <w:p w14:paraId="5CBBF9AC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Goal 的作用，是让 Agent 知道自己不是在做闲聊，而是在完成一个有方向、有边界、有交付物的任务。如果 Goal 不清楚，后面的 Context 组织、Tool 选择、State 更新和 Evaluation 都会变得混乱。</w:t>
      </w:r>
    </w:p>
    <w:p w14:paraId="491528F4">
      <w:pPr>
        <w:pStyle w:val="5"/>
        <w:spacing w:before="200" w:after="100" w:line="300" w:lineRule="auto"/>
      </w:pPr>
      <w:r>
        <w:rPr>
          <w:rFonts w:ascii="微软雅黑" w:hAnsi="微软雅黑" w:eastAsia="微软雅黑"/>
          <w:b/>
          <w:color w:val="1F4D78"/>
          <w:sz w:val="24"/>
        </w:rPr>
        <w:t>1.</w:t>
      </w:r>
      <w:r>
        <w:rPr>
          <w:rFonts w:hint="eastAsia" w:ascii="微软雅黑" w:hAnsi="微软雅黑" w:eastAsia="微软雅黑"/>
          <w:b/>
          <w:color w:val="1F4D78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color w:val="1F4D78"/>
          <w:sz w:val="24"/>
        </w:rPr>
        <w:t>.2 Context：Agent 当前能依据什么做判断</w:t>
      </w:r>
    </w:p>
    <w:p w14:paraId="5CD69E61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确定 Goal 之后，Agent 需要组织 Context。刚开始时，Context 可能包括：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1A8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1677A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用户原始请求：分析最近三个月新能源汽车行业变化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当前任务目标：生成结构化分析报告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时间范围：2026-04-08 到 2026-07-08（暂定）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输出要求：结构化报告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系统规则：不能编造来源；不确定信息要标注；结论应尽量基于可追溯资料</w:t>
            </w:r>
          </w:p>
        </w:tc>
      </w:tr>
    </w:tbl>
    <w:p w14:paraId="5CF0195D"/>
    <w:p w14:paraId="3363DC0A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这时的 Context 还比较薄。它主要来自用户请求和系统规则。随着任务推进，Context 会不断变化：搜索结果、网页摘要、文档内容、可信来源列表，都可能进入新的 Context。</w:t>
      </w:r>
    </w:p>
    <w:p w14:paraId="2ABA80F5">
      <w:pPr>
        <w:pStyle w:val="5"/>
        <w:spacing w:before="200" w:after="100" w:line="300" w:lineRule="auto"/>
      </w:pPr>
      <w:r>
        <w:rPr>
          <w:rFonts w:ascii="微软雅黑" w:hAnsi="微软雅黑" w:eastAsia="微软雅黑"/>
          <w:b/>
          <w:color w:val="1F4D78"/>
          <w:sz w:val="24"/>
        </w:rPr>
        <w:t>1.</w:t>
      </w:r>
      <w:r>
        <w:rPr>
          <w:rFonts w:hint="eastAsia" w:ascii="微软雅黑" w:hAnsi="微软雅黑" w:eastAsia="微软雅黑"/>
          <w:b/>
          <w:color w:val="1F4D78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color w:val="1F4D78"/>
          <w:sz w:val="24"/>
        </w:rPr>
        <w:t>.3 Tool 与 Tool Calling：Agent 如何获得外部资料</w:t>
      </w:r>
    </w:p>
    <w:p w14:paraId="6E6126A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这个任务依赖最新资料，单靠 LLM 的已有知识通常不够。因此，Agent 需要使用 Tool。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E1D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B517E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搜索 Tool：检索最近三个月相关新闻、政策、报告和数据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网页读取 Tool：提取正文、发布时间、来源名称和关键信息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文档读取 Tool：读取行业 PDF 报告、财报、研究机构报告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表格处理 Tool：整理销量、价格、出口、补贴、市场份额等数据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来源检查 Tool：检查资料来源、发布时间、作者或机构可信度</w:t>
            </w:r>
          </w:p>
        </w:tc>
      </w:tr>
    </w:tbl>
    <w:p w14:paraId="6757896E"/>
    <w:p w14:paraId="5BC2D223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这些 Tool 不是 LLM 本身的能力。LLM 可以判断“我需要查找最近三个月的行业资料”，但真正搜索网页、读取 PDF、提取表格的，是系统开放给 Agent 的 Tool。</w:t>
      </w:r>
    </w:p>
    <w:p w14:paraId="65BE33A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当 Agent 判断当前信息不足时，它可能发起一次 Tool Calling。例如：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14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31C43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Tool: search_web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purpose: 检索新能源汽车行业最近三个月的主要变化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query: 新能源汽车 行业变化 最近三个月 政策 销量 价格 出口 电池成本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date_range: 2026-04-08 to 2026-07-08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limit: 10</w:t>
            </w:r>
          </w:p>
        </w:tc>
      </w:tr>
    </w:tbl>
    <w:p w14:paraId="133848FF"/>
    <w:p w14:paraId="7A188DC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这一步不是 LLM 自己“上网”，而是 LLM 根据 Context 生成调用意图和参数，然后由系统执行搜索 Tool。</w:t>
      </w:r>
    </w:p>
    <w:p w14:paraId="132AD48A">
      <w:pPr>
        <w:pStyle w:val="5"/>
        <w:spacing w:before="200" w:after="100" w:line="300" w:lineRule="auto"/>
      </w:pPr>
      <w:r>
        <w:rPr>
          <w:rFonts w:ascii="微软雅黑" w:hAnsi="微软雅黑" w:eastAsia="微软雅黑"/>
          <w:b/>
          <w:color w:val="1F4D78"/>
          <w:sz w:val="24"/>
        </w:rPr>
        <w:t>1.</w:t>
      </w:r>
      <w:r>
        <w:rPr>
          <w:rFonts w:hint="eastAsia" w:ascii="微软雅黑" w:hAnsi="微软雅黑" w:eastAsia="微软雅黑"/>
          <w:b/>
          <w:color w:val="1F4D78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color w:val="1F4D78"/>
          <w:sz w:val="24"/>
        </w:rPr>
        <w:t>.4 Observation：Tool 返回了什么</w:t>
      </w:r>
    </w:p>
    <w:p w14:paraId="76B81E43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Observation 指 Action 执行之后返回给 Agent 的结果。如果刚才调用的是搜索 Tool，那么 Observation 可能是：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852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9AE5C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某研究机构发布新能源汽车销量报告，发布时间为 2026 年 6 月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某地区发布新能源汽车补贴政策调整通知，发布时间为 2026 年 5 月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多家车企调整车型价格，相关新闻集中在 2026 年 4 月到 6 月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动力电池价格变化影响整车成本，来源为行业分析文章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新能源汽车出口数据增长，来源为行业协会或官方统计</w:t>
            </w:r>
          </w:p>
        </w:tc>
      </w:tr>
    </w:tbl>
    <w:p w14:paraId="43508C9F"/>
    <w:p w14:paraId="7AC8457A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这些 Observation 还不是最终结论。它们只是 Agent 下一步判断的依据。Agent 接下来需要判断哪些来源可信、哪些资料有明确发布时间、哪些信息可以支持“主要变化”的结论，哪些信息还不足以作为报告依据。</w:t>
      </w:r>
    </w:p>
    <w:p w14:paraId="1C13C476">
      <w:pPr>
        <w:pStyle w:val="5"/>
        <w:spacing w:before="200" w:after="100" w:line="300" w:lineRule="auto"/>
      </w:pPr>
      <w:r>
        <w:rPr>
          <w:rFonts w:ascii="微软雅黑" w:hAnsi="微软雅黑" w:eastAsia="微软雅黑"/>
          <w:b/>
          <w:color w:val="1F4D78"/>
          <w:sz w:val="24"/>
        </w:rPr>
        <w:t>1.</w:t>
      </w:r>
      <w:r>
        <w:rPr>
          <w:rFonts w:hint="eastAsia" w:ascii="微软雅黑" w:hAnsi="微软雅黑" w:eastAsia="微软雅黑"/>
          <w:b/>
          <w:color w:val="1F4D78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color w:val="1F4D78"/>
          <w:sz w:val="24"/>
        </w:rPr>
        <w:t>.5 State 与 Feedback Loop：任务如何持续推进</w:t>
      </w:r>
    </w:p>
    <w:p w14:paraId="5FA9B3D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State 记录任务推进到了哪里。第一次搜索之后，State 可能更新为：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724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D1D4C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任务目标：生成新能源汽车行业最近三个月变化的结构化报告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当前阶段：资料筛选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已完成：初步搜索资料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已获得信息：销量变化、政策变化、价格变化、电池成本变化、出口变化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待完成：打开关键来源、核对发布时间、提取可靠证据、整理主要变化</w:t>
            </w:r>
          </w:p>
        </w:tc>
      </w:tr>
    </w:tbl>
    <w:p w14:paraId="0D99A9C6"/>
    <w:p w14:paraId="655815A1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State 的作用是让 Agent 不会每一步都像重新开始。如果没有 State，Agent 可能会重复搜索同样资料，也可能忘记已经发现的问题，还可能在资料不足时过早生成报告。</w:t>
      </w:r>
    </w:p>
    <w:p w14:paraId="49FB085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Feedback Loop 则让 Agent 根据 Observation 不断调整下一步行动。例如：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FF4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6FF16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第一次搜索后发现资料太杂 → 调整关键词，增加“官方数据”“行业报告”等限制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读取网页后发现某些内容没有发布时间 → 降低该来源可信度，继续寻找更明确的来源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生成初稿后发现缺少政策变化 → 再次调用搜索 Tool，专门查政策信息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检查报告时发现某个结论缺少引用 → 回到资料阶段补充来源</w:t>
            </w:r>
          </w:p>
        </w:tc>
      </w:tr>
    </w:tbl>
    <w:p w14:paraId="7F213A5E"/>
    <w:p w14:paraId="4FD0EA02">
      <w:pPr>
        <w:spacing w:before="0" w:after="120" w:line="300" w:lineRule="auto"/>
        <w:rPr>
          <w:rFonts w:ascii="微软雅黑" w:hAnsi="微软雅黑" w:eastAsia="微软雅黑"/>
          <w:color w:val="111827"/>
          <w:sz w:val="22"/>
        </w:rPr>
      </w:pPr>
      <w:r>
        <w:rPr>
          <w:rFonts w:ascii="微软雅黑" w:hAnsi="微软雅黑" w:eastAsia="微软雅黑"/>
          <w:color w:val="111827"/>
          <w:sz w:val="22"/>
        </w:rPr>
        <w:t>当然，Feedback Loop 也不能无限循环。真实系统通常需要设置 Stop Condition，例如资料已经足够、报告已经完成、达到最大搜索次数、达到时间或成本限制，或者需要用户确认是否继续。</w:t>
      </w:r>
    </w:p>
    <w:p w14:paraId="7DB6C9FC">
      <w:pPr>
        <w:spacing w:before="0" w:after="120" w:line="300" w:lineRule="auto"/>
        <w:rPr>
          <w:rFonts w:ascii="微软雅黑" w:hAnsi="微软雅黑" w:eastAsia="微软雅黑"/>
          <w:color w:val="111827"/>
          <w:sz w:val="22"/>
        </w:rPr>
      </w:pP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EE7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916E53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09826B56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这一节只需要理解：Agent 如何把一个用户请求转化成可执行任务；它为什么需要 Tool；Tool 返回的 Observation 如何影响下一步；State 为什么能让任务连续推进；Feedback Loop 为什么是 Agent 区别于一次性回答的关键。</w:t>
            </w:r>
          </w:p>
          <w:p w14:paraId="2EFECBFB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后面的章节会继续展开这些问题。第 3 章会讲 Agent 的核心结构，第 4 章会讲 Planning、Action、Observation 与 ReAct，第 6 章会深入讲 Tool Calling，第 7 章会讲 State 和 Memory，第 9 章会讲 RAG，第 13 章会用资料分析 Agent 把这些模块串成一个完整案例。</w:t>
            </w:r>
          </w:p>
        </w:tc>
      </w:tr>
    </w:tbl>
    <w:p w14:paraId="141673D0"/>
    <w:p w14:paraId="76995CC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到这里，我们已经从概念地图、最小闭环和真实任务三个层次理解了 Agent。接下来要进一步看清一个边界：并不是所有自动执行的系统都应该叫 Agent，也不是所有任务都需要 Agent。为了避免把 Agent 和传统自动化混在一起，下一节先比较 Agent 与 Automation。</w:t>
      </w:r>
    </w:p>
    <w:p w14:paraId="4F1EEDAC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</w:t>
      </w:r>
      <w:r>
        <w:rPr>
          <w:rFonts w:hint="eastAsia" w:ascii="微软雅黑" w:hAnsi="微软雅黑" w:eastAsia="微软雅黑"/>
          <w:b/>
          <w:color w:val="2E74B5"/>
          <w:sz w:val="26"/>
          <w:lang w:val="en-US" w:eastAsia="zh-CN"/>
        </w:rPr>
        <w:t>5</w:t>
      </w:r>
      <w:r>
        <w:rPr>
          <w:rFonts w:ascii="微软雅黑" w:hAnsi="微软雅黑" w:eastAsia="微软雅黑"/>
          <w:b/>
          <w:color w:val="2E74B5"/>
          <w:sz w:val="26"/>
        </w:rPr>
        <w:t xml:space="preserve"> Agent 和 Automation：固定规则与动态判断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496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4799AAA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阅读提示</w:t>
            </w:r>
          </w:p>
          <w:p w14:paraId="19436F06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接下来会比较 Agent 和 Automation。这里不是为了学习传统自动化开发，而是为了区分两类系统的边界：什么时候应该用固定规则，什么时候才需要引入 Agent。</w:t>
            </w:r>
          </w:p>
        </w:tc>
      </w:tr>
    </w:tbl>
    <w:p w14:paraId="3F00B30C"/>
    <w:p w14:paraId="4E78DAB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Automation，中文常译为“自动化”，指系统按照预先设定的规则自动执行任务。自动化脚本就是一种常见的 Automation 形式。脚本可以理解为一段按固定逻辑运行的程序，例如每天定时抓取数据、生成报表、发送邮件。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54AE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478DA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每天上午 9 点读取销售数据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计算昨日销售额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生成统计表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发送到指定邮箱</w:t>
            </w:r>
          </w:p>
        </w:tc>
      </w:tr>
    </w:tbl>
    <w:p w14:paraId="73646663"/>
    <w:p w14:paraId="1899D39A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这类任务非常适合 Automation，因为流程固定、输入稳定、判断规则明确。只要数据格式没有变化，脚本可以非常可靠、快速、低成本地运行。</w:t>
      </w:r>
    </w:p>
    <w:p w14:paraId="199C925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Agent 适合处理的任务则往往更开放。例如用户的问题表达不完整，资料来源不固定，中途需要判断哪些信息重要，输出结构也可能根据内容变化。这些场景如果完全写死规则，系统会变得笨重而脆弱。</w:t>
      </w:r>
    </w:p>
    <w:p w14:paraId="70F140E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但这不意味着 Agent 比 Automation “更高级”，也不意味着所有自动化都应该改成 Agent。相反，在真实系统中，能用确定性规则解决的问题，通常应该优先用确定性规则解决。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332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FF8E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BFBF148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设计原则</w:t>
            </w:r>
          </w:p>
          <w:p w14:paraId="11E704EC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规则明确的部分，用 Automation。</w:t>
            </w:r>
          </w:p>
          <w:p w14:paraId="1E24F259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需要理解和判断的部分，用 LLM 或 Agent。</w:t>
            </w:r>
          </w:p>
          <w:p w14:paraId="3B34A316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风险较高的部分，加入 Human Confirmation。</w:t>
            </w:r>
          </w:p>
        </w:tc>
      </w:tr>
    </w:tbl>
    <w:p w14:paraId="24C54D8E"/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4E2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095F3FD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1DD472D4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Agent 和 Automation 的核心差异是：Automation 强调固定规则，Agent 强调动态判断。</w:t>
            </w:r>
          </w:p>
          <w:p w14:paraId="18DB3F13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真实系统不是在二者之间二选一，而是要判断每个环节更适合确定性规则，还是更适合 LLM 参与判断。</w:t>
            </w:r>
          </w:p>
        </w:tc>
      </w:tr>
    </w:tbl>
    <w:p w14:paraId="69F03AA6"/>
    <w:p w14:paraId="604B0D55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不过，真实业务系统很少只有一个脚本，也很少完全放任 Agent 自主行动。更多时候，一个任务会被拆成多个步骤：先收集数据，再处理数据，再生成结果，再交给人确认。这样的多步骤安排，就进入了另一个概念：Workflow。</w:t>
      </w:r>
    </w:p>
    <w:p w14:paraId="654866B4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1.7 Agent 和 Workflow：流程控制与局部自主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DC3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9CD44AC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阅读提示</w:t>
            </w:r>
          </w:p>
          <w:p w14:paraId="1A90D582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Workflow 是工程和业务系统里常见的概念。这里不要求你掌握工作流引擎或流程编排工具，只需要理解它和 Agent 的区别：Workflow 更强调流程可控，Agent 更强调动态判断。</w:t>
            </w:r>
          </w:p>
        </w:tc>
      </w:tr>
    </w:tbl>
    <w:p w14:paraId="0F034399"/>
    <w:p w14:paraId="707D5C4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Workflow，中文常译为“工作流”，指一组按顺序或条件组织起来的任务步骤。它强调流程编排：先做什么，后做什么，什么情况下分支，失败后怎么处理，哪些步骤需要人工审批。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83C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856FD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员工提交报销单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系统检查发票格式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直属领导审批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财务复核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打款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 xml:space="preserve">  ↓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归档</w:t>
            </w:r>
          </w:p>
        </w:tc>
      </w:tr>
    </w:tbl>
    <w:p w14:paraId="0D721AB1"/>
    <w:p w14:paraId="2ABA43B3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这个流程不一定需要 LLM，因为步骤和规则相对明确。Workflow 的价值在于稳定、可控、可管理。</w:t>
      </w:r>
    </w:p>
    <w:p w14:paraId="02D3B068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Agent 和 Workflow 的区别在于：Workflow 更强调预设流程，Agent 更强调基于 Goal 和 Context 的动态判断。</w:t>
      </w:r>
    </w:p>
    <w:p w14:paraId="03F251A5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但在实际应用中，二者经常结合，而不是互相替代。一个系统可以用 Workflow 控制主流程，用 Agent 处理其中不确定、开放、需要语言理解或综合判断的部分。</w:t>
      </w:r>
    </w:p>
    <w:p w14:paraId="26184358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这种混合形态常被称为 Agentic Workflow。Agentic 可以理解为“带有 Agent 特征的”。Agentic Workflow 指的是：整体流程仍然由 Workflow 控制，但其中某些步骤引入 Agent 的判断、生成、Tool Calling 或 Feedback Loop。</w:t>
      </w:r>
    </w:p>
    <w:p w14:paraId="4CC66F1C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例如资料分析任务可以设计成一个 Workflow：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4B2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652A6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确定主题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收集资料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筛选资料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提取要点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生成报告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检查引用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↓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交付结果</w:t>
            </w:r>
          </w:p>
        </w:tc>
      </w:tr>
    </w:tbl>
    <w:p w14:paraId="0A701A61"/>
    <w:p w14:paraId="43ACE438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其中，“确定主题”“生成报告”“交付结果”可以是固定流程；但“哪些资料值得看”“哪些信息重要”“不同观点如何归类”，这些环节更适合由 Agent 参与判断。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37A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47FD67D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0967F84D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Workflow 更强调流程可控，Agent 更强调动态判断。</w:t>
            </w:r>
          </w:p>
          <w:p w14:paraId="4C878E38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真实系统常常把二者结合起来：用 Workflow 管主流程，用 Agent 处理不确定环节。</w:t>
            </w:r>
          </w:p>
        </w:tc>
      </w:tr>
    </w:tbl>
    <w:p w14:paraId="03BD0776"/>
    <w:p w14:paraId="465AB2B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因此，理解 Workflow 不是为了偏离 Agent，而是为了看清 Agent 在真实系统中的位置：它往往不是替代整个流程，而是嵌入流程中，处理最需要理解和判断的部分。</w:t>
      </w:r>
    </w:p>
    <w:p w14:paraId="4273E998">
      <w:r>
        <w:t>讲完 Agent 和 Workflow 的关系之后，还需要再看另一个边界：人在任务中到底处于什么位置。有些 AI 系统主要辅助人做决定，有些则会在授权范围内替人执行步骤。这个区别，就是 Agent 和 Copilot 的区别。</w:t>
      </w:r>
    </w:p>
    <w:p w14:paraId="6D771FB1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1.8 Agent 和 Copilot：辅助人与代理执行的区别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D14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B038700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阅读提示</w:t>
            </w:r>
          </w:p>
          <w:p w14:paraId="76743351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Copilot 这个词在很多产品中都会出现。这里不需要纠结不同厂商如何命名，只需要抓住核心差异：Copilot 更偏辅助人，Agent 更偏在授权范围内执行任务。</w:t>
            </w:r>
          </w:p>
        </w:tc>
      </w:tr>
    </w:tbl>
    <w:p w14:paraId="3CD2448B"/>
    <w:p w14:paraId="0A6C3D3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Copilot 可以理解为“副驾驶”或“辅助型 AI 系统”。它通常帮助人完成任务，但人仍然是主要决策者和操作者。比如代码补全、写作建议、数据分析建议、表格公式生成，都可以是 Copilot 形态。</w:t>
      </w:r>
    </w:p>
    <w:p w14:paraId="702A120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Copilot 的核心是辅助人，而 Agent 的核心是围绕 Goal 执行一部分任务。两者不是绝对对立，而是自主程度不同：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7B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55CC9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Copilot：人主导，AI 辅助。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Agent：Goal 主导，AI 在权限范围内执行部分步骤。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Automation：规则主导，系统按固定逻辑自动执行。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Workflow：流程主导，多步骤任务按预设结构推进。</w:t>
            </w:r>
          </w:p>
        </w:tc>
      </w:tr>
    </w:tbl>
    <w:p w14:paraId="15DB4D0B"/>
    <w:p w14:paraId="3494228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举一个软件开发场景。一个代码 Copilot 可能在你写代码时提供补全建议，解释某段函数，或者帮你生成测试样例。你仍然需要决定是否接受它的建议。</w:t>
      </w:r>
    </w:p>
    <w:p w14:paraId="1DE1C268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一个 Code Agent 则可能读取项目文件，理解任务目标，修改多个文件，运行测试，根据报错继续修复，并最终给出变更说明。这个过程不只是“建议”，而是包含多步骤执行和反馈调整。</w:t>
      </w:r>
    </w:p>
    <w:p w14:paraId="232E329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Codex 更适合放在这个语境下理解。它不是简单等同于某个基础 LLM，而是面向软件工程任务的 Agent 化系统：它会读取代码 Context，修改文件，运行命令，观察测试结果，并根据反馈继续推进任务。</w:t>
      </w:r>
    </w:p>
    <w:p w14:paraId="178DDEC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区分 Copilot 和 Agent 的意义在于：我们要清楚 AI 在系统里扮演的角色。它是在辅助用户做决定，还是在被授权后代表用户执行一部分任务？这个区别会直接影响产品设计、权限管理、错误处理和责任边界。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929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BFD2E8" w:sz="8" w:space="0"/>
              <w:left w:val="single" w:color="BFD2E8" w:sz="8" w:space="0"/>
              <w:bottom w:val="single" w:color="BFD2E8" w:sz="8" w:space="0"/>
              <w:right w:val="single" w:color="BFD2E8" w:sz="8" w:space="0"/>
            </w:tcBorders>
            <w:shd w:val="clear" w:color="auto" w:fill="F7FA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6049D5">
            <w:pPr>
              <w:spacing w:before="0" w:after="12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2"/>
              </w:rPr>
              <w:t>插图 1-3：Automation、Workflow、Copilot 与 Agent 的关系</w:t>
            </w:r>
          </w:p>
          <w:p w14:paraId="059923A3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11827"/>
                <w:sz w:val="21"/>
              </w:rPr>
              <w:t>图中要表达什么：</w:t>
            </w:r>
            <w:r>
              <w:rPr>
                <w:rFonts w:ascii="微软雅黑" w:hAnsi="微软雅黑" w:eastAsia="微软雅黑"/>
                <w:color w:val="111827"/>
                <w:sz w:val="21"/>
              </w:rPr>
              <w:t>展示四类系统在流程固定程度和 AI 自主判断程度上的差异。</w:t>
            </w:r>
          </w:p>
          <w:p w14:paraId="76D3EEC2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11827"/>
                <w:sz w:val="21"/>
              </w:rPr>
              <w:t>图中包含哪些元素：</w:t>
            </w:r>
            <w:r>
              <w:rPr>
                <w:rFonts w:ascii="微软雅黑" w:hAnsi="微软雅黑" w:eastAsia="微软雅黑"/>
                <w:color w:val="111827"/>
                <w:sz w:val="21"/>
              </w:rPr>
              <w:t>横轴为流程开放程度：固定到开放；纵轴为 AI 自主判断程度：低到高。图中包含 Automation、Workflow、Copilot、Agent、Agentic Workflow 五个标签。</w:t>
            </w:r>
          </w:p>
          <w:p w14:paraId="3559AA42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11827"/>
                <w:sz w:val="21"/>
              </w:rPr>
              <w:t>生图提示：</w:t>
            </w:r>
            <w:r>
              <w:rPr>
                <w:rFonts w:ascii="微软雅黑" w:hAnsi="微软雅黑" w:eastAsia="微软雅黑"/>
                <w:color w:val="111827"/>
                <w:sz w:val="21"/>
              </w:rPr>
              <w:t>一张二维象限信息图，浅色背景，专业技术文档风格。Agentic Workflow 位于 Workflow 与 Agent 之间，表示混合形态。不要卡通人物，不要夸张未来感。</w:t>
            </w:r>
          </w:p>
        </w:tc>
      </w:tr>
    </w:tbl>
    <w:p w14:paraId="5733B888"/>
    <w:p w14:paraId="6357061E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这也自然引出下一个问题：既然 Agent 可以执行更多步骤，那么是不是自主性越高越好？</w:t>
      </w:r>
    </w:p>
    <w:p w14:paraId="05EC74CA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1.9 Agent 的 Autonomy 不是越高越好</w:t>
      </w:r>
    </w:p>
    <w:p w14:paraId="25378A2C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Autonomy，中文常译为“自主性”，指系统在多大程度上可以不依赖人工逐步指令，而是根据 Goal 自行判断和执行。一个低 Autonomy 的系统可能每一步都需要用户确认；一个高 Autonomy 的系统可能只需要用户给出 Goal，它就能连续完成多个步骤。</w:t>
      </w:r>
    </w:p>
    <w:p w14:paraId="2C5923C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听起来，Autonomy 越高似乎越先进。但在工程实践中，这并不成立。</w:t>
      </w:r>
    </w:p>
    <w:p w14:paraId="1C7E99BC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Autonomy 越高，系统能处理的不确定性越强，但风险也越高。尤其当 Agent 具备 Tool Calling 能力时，它的错误不再只是“说错话”，还可能变成“做错事”。</w:t>
      </w:r>
    </w:p>
    <w:p w14:paraId="4779B59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例如，一个只负责生成文案的系统，错误主要体现在内容质量上。但一个能发送邮件、修改数据库、执行代码或操作业务系统的 Agent，错误可能带来真实后果。</w:t>
      </w:r>
    </w:p>
    <w:p w14:paraId="0BD71EA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因此，Agent 设计不是追求无限 Autonomy，而是要在能力和控制之间取得平衡。一个常见的权限分层方式是：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34F95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DCD5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动作类型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81F8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建议处理方式</w:t>
            </w:r>
          </w:p>
        </w:tc>
      </w:tr>
      <w:tr w14:paraId="06BD3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1BE2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低风险信息处理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21BD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可以自动执行</w:t>
            </w:r>
          </w:p>
        </w:tc>
      </w:tr>
      <w:tr w14:paraId="4D456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C9FB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中风险外部操作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86DA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执行前给出确认</w:t>
            </w:r>
          </w:p>
        </w:tc>
      </w:tr>
      <w:tr w14:paraId="6B6AB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D35E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高风险不可逆操作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D3A3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默认不允许自动执行</w:t>
            </w:r>
          </w:p>
        </w:tc>
      </w:tr>
      <w:tr w14:paraId="4EC9F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08B5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涉及隐私或敏感数据的访问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254F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必须有明确授权和日志</w:t>
            </w:r>
          </w:p>
        </w:tc>
      </w:tr>
      <w:tr w14:paraId="28FBF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C15F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影响业务结果的关键决策</w:t>
            </w:r>
          </w:p>
        </w:tc>
        <w:tc>
          <w:tcPr>
            <w:tcW w:w="57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2C43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保留人工监督</w:t>
            </w:r>
          </w:p>
        </w:tc>
      </w:tr>
    </w:tbl>
    <w:p w14:paraId="5C0944A7"/>
    <w:p w14:paraId="07031AA0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这里的“人工监督”常被称为 Human-in-the-loop，意思是让人参与到系统关键环节中。它不是为了降低系统智能，而是为了让高风险任务保持可控。后续章节会进一步讨论 Human-in-the-loop，也会说明它和权限、安全、审计之间的关系。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64D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FF8E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14561B6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65B797A3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Agent 的价值不是 Autonomy 越高越好，而是在合适的权限边界内完成任务。</w:t>
            </w:r>
          </w:p>
          <w:p w14:paraId="5644B77F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越能操作外部系统，越需要确认、日志、Evaluation 和安全限制。</w:t>
            </w:r>
          </w:p>
        </w:tc>
      </w:tr>
    </w:tbl>
    <w:p w14:paraId="15EDAF55"/>
    <w:p w14:paraId="252C8C4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一个成熟的 Agent 系统，不是让 LLM 自由行动，而是在 Goal、Context、Tool、State、权限和 Evaluation 之间建立清晰边界。</w:t>
      </w:r>
    </w:p>
    <w:p w14:paraId="036495CC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1.10 判断一个系统是不是 Agent</w:t>
      </w:r>
    </w:p>
    <w:p w14:paraId="74B695FF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经过前面的概念拆解，我们可以用一组问题来判断一个系统是否具有 Agent 特征。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08B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23FCB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它是否围绕一个明确 Goal 运行？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它是否能利用 Context 做判断？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它是否能在多个步骤之间维护 State？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它是否能调用外部 Tool 或系统？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它是否会根据 Observation 调整下一步？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它是否具备任务结束或 Stop Condition？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它是否有权限边界和失败处理？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ascii="Consolas" w:hAnsi="Consolas" w:eastAsia="Consolas"/>
                <w:color w:val="1F2937"/>
                <w:sz w:val="21"/>
                <w:szCs w:val="21"/>
              </w:rPr>
              <w:t>它的执行过程是否可以被 Trace 和 Evaluation？</w:t>
            </w:r>
          </w:p>
        </w:tc>
      </w:tr>
    </w:tbl>
    <w:p w14:paraId="7D608C65"/>
    <w:p w14:paraId="24C048A3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如果一个系统只是接收输入并生成回答，它更接近普通 LLM 应用。如果一个系统可以根据 Goal 拆解任务、选择 Action、调用 Tool、观察结果并继续推进，它就具备明显的 Agent 特征。如果它还具备 Memory、RAG、多步骤 Planning、Human-in-the-loop、Trace 和 Evaluation 机制，那么它就更接近工程化 Agent 系统。</w:t>
      </w:r>
    </w:p>
    <w:p w14:paraId="252BB3F2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这里又出现了几个后续章节会展开的概念。</w:t>
      </w:r>
    </w:p>
    <w:p w14:paraId="1E81C382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Memory：</w:t>
      </w:r>
      <w:r>
        <w:rPr>
          <w:rFonts w:ascii="微软雅黑" w:hAnsi="微软雅黑" w:eastAsia="微软雅黑"/>
          <w:color w:val="111827"/>
          <w:sz w:val="22"/>
        </w:rPr>
        <w:t>中文常译为“记忆”，指 Agent 在当前对话之外或较长任务过程中保留信息的能力。例如用户偏好、历史任务结果、长期项目背景等。Memory 不等于 Context。Context 是当前 LLM 调用能看到的信息，Memory 则是可以被保存、读取和更新的信息来源。</w:t>
      </w:r>
    </w:p>
    <w:p w14:paraId="69AD0F12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RAG：</w:t>
      </w:r>
      <w:r>
        <w:rPr>
          <w:rFonts w:ascii="微软雅黑" w:hAnsi="微软雅黑" w:eastAsia="微软雅黑"/>
          <w:color w:val="111827"/>
          <w:sz w:val="22"/>
        </w:rPr>
        <w:t>全称是 Retrieval-Augmented Generation，通常译为“检索增强生成”。它指系统在生成回答之前先检索相关资料，再让 LLM 基于资料生成结果。RAG 不等于 Agent，也不等于 Memory，但 Agent 可以使用 RAG 作为知识获取模块。</w:t>
      </w:r>
    </w:p>
    <w:p w14:paraId="50EB712B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Planning：</w:t>
      </w:r>
      <w:r>
        <w:rPr>
          <w:rFonts w:ascii="微软雅黑" w:hAnsi="微软雅黑" w:eastAsia="微软雅黑"/>
          <w:color w:val="111827"/>
          <w:sz w:val="22"/>
        </w:rPr>
        <w:t>中文可理解为“规划”，指 Agent 把复杂任务拆成多个步骤，并决定执行顺序。Planning 可以很简单，例如先查资料再总结；也可以很复杂，例如根据中间结果动态调整任务路径。第 4 章会讲 Planning、Action、Observation 与 ReAct。</w:t>
      </w:r>
    </w:p>
    <w:p w14:paraId="4DD1E8CD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Trace：</w:t>
      </w:r>
      <w:r>
        <w:rPr>
          <w:rFonts w:ascii="微软雅黑" w:hAnsi="微软雅黑" w:eastAsia="微软雅黑"/>
          <w:color w:val="111827"/>
          <w:sz w:val="22"/>
        </w:rPr>
        <w:t>中文可理解为“执行轨迹”，指记录 Agent 执行过程中的关键事件，例如 LLM 输入、LLM 输出、Tool Calling、Observation 和 State 变化。Trace 的作用是帮助开发者分析系统行为，而不是把 Agent 当成不可解释的黑箱。</w:t>
      </w:r>
    </w:p>
    <w:p w14:paraId="67E44B1D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Skill：</w:t>
      </w:r>
      <w:r>
        <w:rPr>
          <w:rFonts w:ascii="微软雅黑" w:hAnsi="微软雅黑" w:eastAsia="微软雅黑"/>
          <w:color w:val="111827"/>
          <w:sz w:val="22"/>
        </w:rPr>
        <w:t>可以理解为 Agent 的可复用能力模块。它不是简单的 Tool，也不是单纯的 Prompt。一个 Skill 往往会把 Instruction、Tool Set、Procedure、Examples、Constraints 和 Evaluation 组合起来。第 8 章会单独展开。</w:t>
      </w:r>
    </w:p>
    <w:p w14:paraId="40BE7AEC">
      <w:pPr>
        <w:spacing w:before="0" w:after="120" w:line="300" w:lineRule="auto"/>
      </w:pPr>
      <w:r>
        <w:rPr>
          <w:rFonts w:ascii="微软雅黑" w:hAnsi="微软雅黑" w:eastAsia="微软雅黑"/>
          <w:b/>
          <w:color w:val="111827"/>
          <w:sz w:val="22"/>
        </w:rPr>
        <w:t>Multi-Agent：</w:t>
      </w:r>
      <w:r>
        <w:rPr>
          <w:rFonts w:ascii="微软雅黑" w:hAnsi="微软雅黑" w:eastAsia="微软雅黑"/>
          <w:color w:val="111827"/>
          <w:sz w:val="22"/>
        </w:rPr>
        <w:t>指多个 Agent 基于角色分工协作完成任务。它不是“Agent 越多越强”，而是适合复杂、开放、需要分工和互相检查的任务。第 12 章会单独展开。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22A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EE8" w:sz="6" w:space="0"/>
              <w:left w:val="single" w:color="D7DEE8" w:sz="6" w:space="0"/>
              <w:bottom w:val="single" w:color="D7DEE8" w:sz="6" w:space="0"/>
              <w:right w:val="single" w:color="D7DEE8" w:sz="6" w:space="0"/>
            </w:tcBorders>
            <w:shd w:val="clear" w:color="auto" w:fill="F2F7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854BF94">
            <w:pPr>
              <w:spacing w:before="0" w:after="8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先掌握到这里</w:t>
            </w:r>
          </w:p>
          <w:p w14:paraId="26668BBE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这些能力不一定出现在每一个 Agent 中，但它们共同决定了一个 Agent 系统的成熟程度。</w:t>
            </w:r>
          </w:p>
          <w:p w14:paraId="02DD6879">
            <w:pPr>
              <w:spacing w:before="0" w:after="60" w:line="288" w:lineRule="auto"/>
            </w:pPr>
            <w:r>
              <w:rPr>
                <w:rFonts w:ascii="微软雅黑" w:hAnsi="微软雅黑" w:eastAsia="微软雅黑"/>
                <w:color w:val="111827"/>
                <w:sz w:val="21"/>
              </w:rPr>
              <w:t>现在只需要能用这些问题判断一个系统是否具有 Agent 特征，不需要立刻掌握每个能力的工程实现。</w:t>
            </w:r>
          </w:p>
        </w:tc>
      </w:tr>
    </w:tbl>
    <w:p w14:paraId="5EE4CE10"/>
    <w:p w14:paraId="3CBAF0A4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为了帮助快速判断，可以先记住下面这张边界表：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0"/>
        <w:gridCol w:w="4160"/>
      </w:tblGrid>
      <w:tr w14:paraId="7952D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0DDE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如果系统主要是……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30EE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更接近</w:t>
            </w:r>
          </w:p>
        </w:tc>
      </w:tr>
      <w:tr w14:paraId="1A609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227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输入一句话，输出一段回答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F079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普通 LLM 应用</w:t>
            </w:r>
          </w:p>
        </w:tc>
      </w:tr>
      <w:tr w14:paraId="20E2A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FCC8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按固定规则定时执行任务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003A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Automation</w:t>
            </w:r>
          </w:p>
        </w:tc>
      </w:tr>
      <w:tr w14:paraId="36774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4564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按预设步骤流转任务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8353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Workflow</w:t>
            </w:r>
          </w:p>
        </w:tc>
      </w:tr>
      <w:tr w14:paraId="41FF4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3022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给人建议，人决定是否执行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0B9F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Copilot</w:t>
            </w:r>
          </w:p>
        </w:tc>
      </w:tr>
      <w:tr w14:paraId="16CA5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8E67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围绕 Goal 判断下一步，并能调用 Tool、更新 State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0891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</w:t>
            </w:r>
          </w:p>
        </w:tc>
      </w:tr>
      <w:tr w14:paraId="6CE47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AFF6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Workflow 主流程 + 局部 Agent 判断</w:t>
            </w:r>
          </w:p>
        </w:tc>
        <w:tc>
          <w:tcPr>
            <w:tcW w:w="41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028E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Agentic Workflow</w:t>
            </w:r>
          </w:p>
        </w:tc>
      </w:tr>
    </w:tbl>
    <w:p w14:paraId="55C29533">
      <w:pPr>
        <w:rPr>
          <w:rFonts w:hint="eastAsia" w:eastAsia="微软雅黑"/>
          <w:lang w:eastAsia="zh-CN"/>
        </w:rPr>
      </w:pPr>
      <w:bookmarkStart w:id="0" w:name="_GoBack"/>
      <w:bookmarkEnd w:id="0"/>
    </w:p>
    <w:p w14:paraId="043B35D1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394075"/>
            <wp:effectExtent l="0" t="0" r="3810" b="15875"/>
            <wp:docPr id="1" name="图片 1" descr="gpt-image-2_插图_1-4：Agent_特征判断：核心闭环与工程边界_图中要表达什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pt-image-2_插图_1-4：Agent_特征判断：核心闭环与工程边界_图中要表达什-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B70">
      <w:pPr>
        <w:rPr>
          <w:rFonts w:hint="eastAsia"/>
        </w:rPr>
      </w:pPr>
      <w:r>
        <w:rPr>
          <w:rFonts w:hint="eastAsia"/>
        </w:rPr>
        <w:t>内圈用于判断它像不像 Agent；</w:t>
      </w:r>
    </w:p>
    <w:p w14:paraId="7CD80579">
      <w:r>
        <w:rPr>
          <w:rFonts w:hint="eastAsia"/>
        </w:rPr>
        <w:t>外圈用于判断它是不是一个更可控、更工程化的 Agent 系统。</w:t>
      </w:r>
    </w:p>
    <w:p w14:paraId="2188EB33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1.11 本章的整合视角</w:t>
      </w:r>
    </w:p>
    <w:p w14:paraId="3A19C06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理解 Agent，最重要的不是背一个定义，而是建立系统视角。</w:t>
      </w:r>
    </w:p>
    <w:p w14:paraId="710B4D1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Agent 不是单独的 Prompt，也不是单独的 LLM，也不是单独的 Tool Calling。Prompt 是提示词或指令，用来告诉 LLM 应该如何理解任务、遵守哪些规则、按照什么格式输出。它很重要，但它只是 Agent 系统的一部分。</w:t>
      </w:r>
    </w:p>
    <w:p w14:paraId="24536776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Agent 是多个模块组合后的运行结构：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12F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4FECB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Goal 决定任务方向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LLM 提供理解、生成和判断能力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Prompt 约束模型行为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Context 提供当前可见信息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Tool 连接外部系统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State 记录执行进度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Observation 影响下一步决策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Permission 限制可执行范围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Trace 帮助追踪过程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Evaluation 判断结果质量</w:t>
            </w:r>
          </w:p>
        </w:tc>
      </w:tr>
    </w:tbl>
    <w:p w14:paraId="2D14CBDB"/>
    <w:p w14:paraId="5FB3103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这些模块彼此影响。Tool 越强，权限设计越重要；任务越长，State 管理越重要；资料依赖越强，RAG 和引用机制越重要；风险越高，Human-in-the-loop 和审计日志越重要；流程越复杂，Workflow 和 Agent 的边界越需要设计清楚。</w:t>
      </w:r>
    </w:p>
    <w:p w14:paraId="35DCB75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因此，学习 Agent 不能只问：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882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643EC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怎么做一个 Agent？</w:t>
            </w:r>
          </w:p>
        </w:tc>
      </w:tr>
    </w:tbl>
    <w:p w14:paraId="5247D781"/>
    <w:p w14:paraId="49896F7B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还要问：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D80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E7ED" w:sz="6" w:space="0"/>
              <w:left w:val="single" w:color="E3E7ED" w:sz="6" w:space="0"/>
              <w:bottom w:val="single" w:color="E3E7ED" w:sz="6" w:space="0"/>
              <w:right w:val="single" w:color="E3E7ED" w:sz="6" w:space="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42E9">
            <w:pPr>
              <w:spacing w:before="0" w:after="40" w:line="276" w:lineRule="auto"/>
            </w:pPr>
            <w:r>
              <w:rPr>
                <w:rFonts w:ascii="Consolas" w:hAnsi="Consolas" w:eastAsia="Consolas"/>
                <w:color w:val="1F2937"/>
                <w:sz w:val="19"/>
              </w:rPr>
              <w:t>这个任务是否真的需要 Agent？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哪些部分需要 LLM 判断？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哪些部分应该用固定 Workflow？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哪些 Tool 可以开放给 Agent？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哪些 Action 必须限制或确认？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如何判断结果是否可靠？</w:t>
            </w:r>
            <w:r>
              <w:br w:type="textWrapping"/>
            </w:r>
            <w:r>
              <w:rPr>
                <w:rFonts w:ascii="Consolas" w:hAnsi="Consolas" w:eastAsia="Consolas"/>
                <w:color w:val="1F2937"/>
                <w:sz w:val="19"/>
              </w:rPr>
              <w:t>如果系统出错，能否通过 Trace 找到原因？</w:t>
            </w:r>
          </w:p>
        </w:tc>
      </w:tr>
    </w:tbl>
    <w:p w14:paraId="385291C8"/>
    <w:p w14:paraId="796186A1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这就是 Agent 学习中的整合思维。Agent 的价值不在于把所有事情都交给 LLM，而在于把 LLM 能力、Tool 能力、流程控制、知识系统、State 管理和安全边界组合成一个能够完成任务的系统。</w:t>
      </w:r>
    </w:p>
    <w:p w14:paraId="27864BEF">
      <w:pPr>
        <w:pStyle w:val="4"/>
        <w:spacing w:before="280" w:after="140" w:line="300" w:lineRule="auto"/>
      </w:pPr>
      <w:r>
        <w:rPr>
          <w:rFonts w:ascii="微软雅黑" w:hAnsi="微软雅黑" w:eastAsia="微软雅黑"/>
          <w:b/>
          <w:color w:val="2E74B5"/>
          <w:sz w:val="26"/>
        </w:rPr>
        <w:t>本章小结</w:t>
      </w:r>
    </w:p>
    <w:p w14:paraId="0D1C25E9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本章建立了 Agent 的基本定义。Agent 可以理解为一种围绕 Goal 运行的大模型应用结构。它由 LLM 提供理解、生成和判断能力，但不等于 LLM 本身；它可以调用 Tool，但不等于 Tool Calling；它可以自动执行任务，但不等于传统 Automation；它可以嵌入 Workflow，但不等于 Workflow 本身。</w:t>
      </w:r>
    </w:p>
    <w:p w14:paraId="68603497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更准确地说，Agent 是 Goal、LLM、Prompt、Context、Tool、State、Observation、Permission、Trace 和 Evaluation 共同组成的系统。</w:t>
      </w:r>
    </w:p>
    <w:p w14:paraId="2A773F22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本章还区分了几个容易混淆的概念：</w:t>
      </w:r>
    </w:p>
    <w:tbl>
      <w:tblPr>
        <w:tblStyle w:val="34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700"/>
        <w:gridCol w:w="4360"/>
      </w:tblGrid>
      <w:tr w14:paraId="233F4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B1C4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English Term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9FD9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中文解释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5CB1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本章中的用法</w:t>
            </w:r>
          </w:p>
        </w:tc>
      </w:tr>
      <w:tr w14:paraId="2BE85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49DF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47BB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智能体 / 代理系统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DB68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围绕 Goal 运行、能判断和行动的软件系统</w:t>
            </w:r>
          </w:p>
        </w:tc>
      </w:tr>
      <w:tr w14:paraId="30EA0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01D7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LLM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6DF3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大语言模型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F205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 的能力基础之一</w:t>
            </w:r>
          </w:p>
        </w:tc>
      </w:tr>
      <w:tr w14:paraId="5E655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BB3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Context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66FB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上下文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820D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LLM 当前能看到的信息</w:t>
            </w:r>
          </w:p>
        </w:tc>
      </w:tr>
      <w:tr w14:paraId="3254F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F1C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Tool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3144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工具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6522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 可调用的外部能力</w:t>
            </w:r>
          </w:p>
        </w:tc>
      </w:tr>
      <w:tr w14:paraId="4567E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A98F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Tool Calling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6451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工具调用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E432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 选择并使用 Tool 的过程</w:t>
            </w:r>
          </w:p>
        </w:tc>
      </w:tr>
      <w:tr w14:paraId="2C510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AB43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State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1233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状态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ED9A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任务执行中的进度和中间信息</w:t>
            </w:r>
          </w:p>
        </w:tc>
      </w:tr>
      <w:tr w14:paraId="65B8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0E49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Observation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072D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观察结果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7828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Tool 执行后返回的结果</w:t>
            </w:r>
          </w:p>
        </w:tc>
      </w:tr>
      <w:tr w14:paraId="4422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2607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Automation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E575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自动化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5B99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按固定规则自动执行任务</w:t>
            </w:r>
          </w:p>
        </w:tc>
      </w:tr>
      <w:tr w14:paraId="35152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0139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Workflow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C795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工作流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A409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预设步骤组成的任务流程</w:t>
            </w:r>
          </w:p>
        </w:tc>
      </w:tr>
      <w:tr w14:paraId="4D88E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742D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Copilot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A709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辅助型 AI 系统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8089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人主导、AI 辅助</w:t>
            </w:r>
          </w:p>
        </w:tc>
      </w:tr>
      <w:tr w14:paraId="5A5E6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6672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Agentic Workflow</w:t>
            </w:r>
          </w:p>
        </w:tc>
        <w:tc>
          <w:tcPr>
            <w:tcW w:w="270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5FE6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带有 Agent 能力的工作流</w:t>
            </w:r>
          </w:p>
        </w:tc>
        <w:tc>
          <w:tcPr>
            <w:tcW w:w="4360" w:type="dxa"/>
            <w:tcBorders>
              <w:top w:val="single" w:color="CDD6E0" w:sz="6" w:space="0"/>
              <w:left w:val="single" w:color="CDD6E0" w:sz="6" w:space="0"/>
              <w:bottom w:val="single" w:color="CDD6E0" w:sz="6" w:space="0"/>
              <w:right w:val="single" w:color="CDD6E0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464F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9"/>
              </w:rPr>
              <w:t>真实系统中常见的混合形态</w:t>
            </w:r>
          </w:p>
        </w:tc>
      </w:tr>
    </w:tbl>
    <w:p w14:paraId="3928A20A"/>
    <w:p w14:paraId="5E3F429D">
      <w:pPr>
        <w:spacing w:before="0" w:after="120" w:line="300" w:lineRule="auto"/>
      </w:pPr>
      <w:r>
        <w:rPr>
          <w:rFonts w:ascii="微软雅黑" w:hAnsi="微软雅黑" w:eastAsia="微软雅黑"/>
          <w:color w:val="111827"/>
          <w:sz w:val="22"/>
        </w:rPr>
        <w:t>下一章可以进一步讨论 LLM 本身：它为什么能成为 Agent 的能力来源，又为什么单靠 LLM 还不足以构成一个可靠的 Agent。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A5A03">
    <w:pPr>
      <w:pStyle w:val="24"/>
      <w:jc w:val="right"/>
    </w:pPr>
    <w:r>
      <w:rPr>
        <w:rFonts w:ascii="微软雅黑" w:hAnsi="微软雅黑" w:eastAsia="微软雅黑"/>
        <w:color w:val="5B6472"/>
        <w:sz w:val="18"/>
      </w:rPr>
      <w:t xml:space="preserve">第 </w:t>
    </w:r>
    <w:r>
      <w:rPr>
        <w:rFonts w:ascii="微软雅黑" w:hAnsi="微软雅黑" w:eastAsia="微软雅黑"/>
        <w:color w:val="5B6472"/>
        <w:sz w:val="18"/>
      </w:rPr>
      <w:fldChar w:fldCharType="begin"/>
    </w:r>
    <w:r>
      <w:rPr>
        <w:rFonts w:ascii="微软雅黑" w:hAnsi="微软雅黑" w:eastAsia="微软雅黑"/>
        <w:color w:val="5B6472"/>
        <w:sz w:val="18"/>
      </w:rPr>
      <w:instrText xml:space="preserve">PAGE</w:instrText>
    </w:r>
    <w:r>
      <w:rPr>
        <w:rFonts w:ascii="微软雅黑" w:hAnsi="微软雅黑" w:eastAsia="微软雅黑"/>
        <w:color w:val="5B6472"/>
        <w:sz w:val="18"/>
      </w:rPr>
      <w:fldChar w:fldCharType="end"/>
    </w:r>
    <w:r>
      <w:rPr>
        <w:rFonts w:ascii="微软雅黑" w:hAnsi="微软雅黑" w:eastAsia="微软雅黑"/>
        <w:color w:val="5B6472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83A82">
    <w:pPr>
      <w:pStyle w:val="25"/>
    </w:pPr>
    <w:r>
      <w:rPr>
        <w:rFonts w:ascii="微软雅黑" w:hAnsi="微软雅黑" w:eastAsia="微软雅黑"/>
        <w:color w:val="5B6472"/>
        <w:sz w:val="18"/>
      </w:rPr>
      <w:t>AI Agent 入门与系统思维 | 第 1 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3E608E"/>
    <w:rsid w:val="2ABE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10353</Words>
  <Characters>13944</Characters>
  <Lines>0</Lines>
  <Paragraphs>0</Paragraphs>
  <TotalTime>101</TotalTime>
  <ScaleCrop>false</ScaleCrop>
  <LinksUpToDate>false</LinksUpToDate>
  <CharactersWithSpaces>14916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time</dc:creator>
  <cp:lastModifiedBy>time</cp:lastModifiedBy>
  <dcterms:modified xsi:type="dcterms:W3CDTF">2026-07-08T05:37:25Z</dcterms:modified>
  <dc:subject>Agent 系统学习文档第一章</dc:subject>
  <dc:title>AI Agent 入门与系统思维：第 1 章 Agent 的基本定义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E9DA3E1F5C2148588FB21A4FDA57215B_12</vt:lpwstr>
  </property>
</Properties>
</file>